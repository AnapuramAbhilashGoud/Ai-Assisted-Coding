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691307">
      <w:pPr>
        <w:pStyle w:val="2"/>
      </w:pPr>
      <w:r>
        <w:rPr>
          <w:color w:val="auto"/>
        </w:rPr>
        <w:t>AI-Assisted Documentation &amp; Docstring Assignment Report</w:t>
      </w:r>
    </w:p>
    <w:p w14:paraId="463CA2CF">
      <w:pPr>
        <w:rPr>
          <w:rFonts w:hint="default"/>
          <w:lang w:val="en-US"/>
        </w:rPr>
      </w:pPr>
      <w:r>
        <w:t>Hall Ticket : 2303a513</w:t>
      </w:r>
      <w:r>
        <w:rPr>
          <w:rFonts w:hint="default"/>
          <w:lang w:val="en-US"/>
        </w:rPr>
        <w:t>59</w:t>
      </w:r>
    </w:p>
    <w:p w14:paraId="442827FC">
      <w:pPr>
        <w:rPr>
          <w:rFonts w:hint="default"/>
          <w:lang w:val="en-US"/>
        </w:rPr>
      </w:pPr>
      <w:r>
        <w:t xml:space="preserve">Name : </w:t>
      </w:r>
      <w:r>
        <w:rPr>
          <w:rFonts w:hint="default"/>
          <w:lang w:val="en-US"/>
        </w:rPr>
        <w:t>A.Abhilashgoud</w:t>
      </w:r>
    </w:p>
    <w:p w14:paraId="7EF5F44B">
      <w:r>
        <w:rPr>
          <w:b/>
          <w:bCs/>
          <w:color w:val="000000" w:themeColor="text1"/>
          <w14:textFill>
            <w14:solidFill>
              <w14:schemeClr w14:val="tx1"/>
            </w14:solidFill>
          </w14:textFill>
        </w:rPr>
        <w:t>Task 1: Basic Docstring Generation</w:t>
      </w:r>
    </w:p>
    <w:p w14:paraId="3CA9D071">
      <w:pPr>
        <w:pStyle w:val="4"/>
        <w:rPr>
          <w:color w:val="auto"/>
        </w:rPr>
      </w:pPr>
      <w:r>
        <w:rPr>
          <w:color w:val="auto"/>
        </w:rPr>
        <w:t>Prompt:</w:t>
      </w:r>
    </w:p>
    <w:p w14:paraId="59AE47CE">
      <w:r>
        <w:t>Write a Python function to return the sum of even and odd numbers in a list. Add manual Google-style docstring. Generate AI docstring. Compare both.</w:t>
      </w:r>
    </w:p>
    <w:p w14:paraId="0E0591FD">
      <w:pPr>
        <w:pStyle w:val="4"/>
        <w:rPr>
          <w:color w:val="auto"/>
        </w:rPr>
      </w:pPr>
      <w:r>
        <w:rPr>
          <w:color w:val="auto"/>
        </w:rPr>
        <w:t>Implementation with Manual Google-Style Docstring:</w:t>
      </w:r>
    </w:p>
    <w:p w14:paraId="06BE5CD2">
      <w:r>
        <w:br w:type="textWrapping"/>
      </w:r>
      <w:r>
        <w:t>def sum_even_odd(numbers):</w:t>
      </w:r>
      <w:r>
        <w:br w:type="textWrapping"/>
      </w:r>
      <w:r>
        <w:t xml:space="preserve">    """Calculate sum of even and odd numbers in a list.</w:t>
      </w:r>
      <w:r>
        <w:br w:type="textWrapping"/>
      </w:r>
      <w:r>
        <w:br w:type="textWrapping"/>
      </w:r>
      <w:r>
        <w:t xml:space="preserve">    Args:</w:t>
      </w:r>
      <w:r>
        <w:br w:type="textWrapping"/>
      </w:r>
      <w:r>
        <w:t xml:space="preserve">        numbers (list[int]): List of integers.</w:t>
      </w:r>
      <w:r>
        <w:br w:type="textWrapping"/>
      </w:r>
      <w:r>
        <w:br w:type="textWrapping"/>
      </w:r>
      <w:r>
        <w:t xml:space="preserve">    Returns:</w:t>
      </w:r>
      <w:r>
        <w:br w:type="textWrapping"/>
      </w:r>
      <w:r>
        <w:t xml:space="preserve">        tuple: (sum_even, sum_odd)</w:t>
      </w:r>
      <w:r>
        <w:br w:type="textWrapping"/>
      </w:r>
      <w:r>
        <w:br w:type="textWrapping"/>
      </w:r>
      <w:r>
        <w:t xml:space="preserve">    Raises:</w:t>
      </w:r>
      <w:r>
        <w:br w:type="textWrapping"/>
      </w:r>
      <w:r>
        <w:t xml:space="preserve">        TypeError: If input is not a list.</w:t>
      </w:r>
      <w:r>
        <w:br w:type="textWrapping"/>
      </w:r>
      <w:r>
        <w:t xml:space="preserve">    """</w:t>
      </w:r>
      <w:r>
        <w:br w:type="textWrapping"/>
      </w:r>
      <w:r>
        <w:t xml:space="preserve">    # Validate input type</w:t>
      </w:r>
      <w:r>
        <w:br w:type="textWrapping"/>
      </w:r>
      <w:r>
        <w:t xml:space="preserve">    if not isinstance(numbers, list):</w:t>
      </w:r>
      <w:r>
        <w:br w:type="textWrapping"/>
      </w:r>
      <w:r>
        <w:t xml:space="preserve">        raise TypeError("Input must be a list")</w:t>
      </w:r>
      <w:r>
        <w:br w:type="textWrapping"/>
      </w:r>
      <w:r>
        <w:t xml:space="preserve">    </w:t>
      </w:r>
      <w:r>
        <w:br w:type="textWrapping"/>
      </w:r>
      <w:r>
        <w:t xml:space="preserve">    sum_even = 0  # Store even sum</w:t>
      </w:r>
      <w:r>
        <w:br w:type="textWrapping"/>
      </w:r>
      <w:r>
        <w:t xml:space="preserve">    sum_odd = 0   # Store odd sum</w:t>
      </w:r>
      <w:r>
        <w:br w:type="textWrapping"/>
      </w:r>
      <w:r>
        <w:t xml:space="preserve">    </w:t>
      </w:r>
      <w:r>
        <w:br w:type="textWrapping"/>
      </w:r>
      <w:r>
        <w:t xml:space="preserve">    # Iterate through numbers</w:t>
      </w:r>
      <w:r>
        <w:br w:type="textWrapping"/>
      </w:r>
      <w:r>
        <w:t xml:space="preserve">    for num in numbers:</w:t>
      </w:r>
      <w:r>
        <w:br w:type="textWrapping"/>
      </w:r>
      <w:r>
        <w:t xml:space="preserve">        if num % 2 == 0:</w:t>
      </w:r>
      <w:r>
        <w:br w:type="textWrapping"/>
      </w:r>
      <w:r>
        <w:t xml:space="preserve">            sum_even += num</w:t>
      </w:r>
      <w:r>
        <w:br w:type="textWrapping"/>
      </w:r>
      <w:r>
        <w:t xml:space="preserve">        else:</w:t>
      </w:r>
      <w:r>
        <w:br w:type="textWrapping"/>
      </w:r>
      <w:r>
        <w:t xml:space="preserve">            sum_odd += num</w:t>
      </w:r>
      <w:r>
        <w:br w:type="textWrapping"/>
      </w:r>
      <w:r>
        <w:t xml:space="preserve">            </w:t>
      </w:r>
      <w:r>
        <w:br w:type="textWrapping"/>
      </w:r>
      <w:r>
        <w:t xml:space="preserve">    return sum_even, sum_odd</w:t>
      </w:r>
      <w:r>
        <w:br w:type="textWrapping"/>
      </w:r>
    </w:p>
    <w:p w14:paraId="4FFBA9D2">
      <w:pPr>
        <w:pStyle w:val="4"/>
        <w:rPr>
          <w:color w:val="auto"/>
        </w:rPr>
      </w:pPr>
      <w:r>
        <w:rPr>
          <w:color w:val="auto"/>
        </w:rPr>
        <w:t>AI-Generated Docstring (Simulated):</w:t>
      </w:r>
    </w:p>
    <w:p w14:paraId="04AECCB6">
      <w:r>
        <w:br w:type="textWrapping"/>
      </w:r>
      <w:r>
        <w:t>"""Return the sum of even and odd numbers from a list.</w:t>
      </w:r>
      <w:r>
        <w:br w:type="textWrapping"/>
      </w:r>
      <w:r>
        <w:br w:type="textWrapping"/>
      </w:r>
      <w:r>
        <w:t>Parameters:</w:t>
      </w:r>
      <w:r>
        <w:br w:type="textWrapping"/>
      </w:r>
      <w:r>
        <w:t xml:space="preserve">    numbers: List of integers.</w:t>
      </w:r>
      <w:r>
        <w:br w:type="textWrapping"/>
      </w:r>
      <w:r>
        <w:br w:type="textWrapping"/>
      </w:r>
      <w:r>
        <w:t>Returns:</w:t>
      </w:r>
      <w:r>
        <w:br w:type="textWrapping"/>
      </w:r>
      <w:r>
        <w:t xml:space="preserve">    Tuple containing even sum and odd sum.</w:t>
      </w:r>
      <w:r>
        <w:br w:type="textWrapping"/>
      </w:r>
      <w:r>
        <w:t>"""</w:t>
      </w:r>
      <w:r>
        <w:br w:type="textWrapping"/>
      </w:r>
    </w:p>
    <w:p w14:paraId="40F0196A">
      <w:pPr>
        <w:pStyle w:val="4"/>
        <w:rPr>
          <w:color w:val="auto"/>
        </w:rPr>
      </w:pPr>
      <w:r>
        <w:rPr>
          <w:color w:val="auto"/>
        </w:rPr>
        <w:t>Code Explanation:</w:t>
      </w:r>
    </w:p>
    <w:p w14:paraId="560BD34B">
      <w:r>
        <w:t>The function validates input type, iterates through list elements, classifies numbers as even or odd, and returns their respective sums.</w:t>
      </w:r>
    </w:p>
    <w:p w14:paraId="1EB5D1A5">
      <w:pPr>
        <w:pStyle w:val="4"/>
        <w:rPr>
          <w:color w:val="auto"/>
        </w:rPr>
      </w:pPr>
      <w:r>
        <w:rPr>
          <w:color w:val="auto"/>
        </w:rPr>
        <w:t>Sample Output:</w:t>
      </w:r>
    </w:p>
    <w:p w14:paraId="403861E9">
      <w:r>
        <w:t>Input: [1,2,3,4,5]</w:t>
      </w:r>
      <w:r>
        <w:br w:type="textWrapping"/>
      </w:r>
      <w:r>
        <w:t>Output: (6, 9)</w:t>
      </w:r>
    </w:p>
    <w:p w14:paraId="4E10FF9C">
      <w:pPr>
        <w:pStyle w:val="4"/>
        <w:rPr>
          <w:color w:val="auto"/>
        </w:rPr>
      </w:pPr>
      <w:r>
        <w:rPr>
          <w:color w:val="auto"/>
        </w:rPr>
        <w:t>Comparison:</w:t>
      </w:r>
    </w:p>
    <w:p w14:paraId="7D2AE6F3">
      <w:r>
        <w:t>Manual docstring includes structured sections (Args, Returns, Raises). AI version is concise but lacks error handling details and structured format.</w:t>
      </w:r>
    </w:p>
    <w:p w14:paraId="58F14C23">
      <w:r>
        <w:drawing>
          <wp:inline distT="0" distB="0" distL="0" distR="0">
            <wp:extent cx="5486400" cy="3084830"/>
            <wp:effectExtent l="0" t="0" r="0" b="1270"/>
            <wp:docPr id="179615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5109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F77C">
      <w:r>
        <w:drawing>
          <wp:inline distT="0" distB="0" distL="0" distR="0">
            <wp:extent cx="5486400" cy="3084830"/>
            <wp:effectExtent l="0" t="0" r="0" b="1270"/>
            <wp:docPr id="2117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503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4DF4">
      <w:pPr>
        <w:rPr>
          <w:b/>
          <w:bCs/>
        </w:rPr>
      </w:pPr>
      <w:r>
        <w:rPr>
          <w:b/>
          <w:bCs/>
        </w:rPr>
        <w:t>Task 2: Automatic Inline Comments</w:t>
      </w:r>
    </w:p>
    <w:p w14:paraId="1B9A60C9">
      <w:pPr>
        <w:pStyle w:val="4"/>
        <w:rPr>
          <w:color w:val="auto"/>
        </w:rPr>
      </w:pPr>
      <w:r>
        <w:rPr>
          <w:color w:val="auto"/>
        </w:rPr>
        <w:t>Prompt:</w:t>
      </w:r>
    </w:p>
    <w:p w14:paraId="0C7FBC04">
      <w:r>
        <w:t>Create sru_student class with attributes and methods. Add manual inline comments and compare with AI-generated comments.</w:t>
      </w:r>
    </w:p>
    <w:p w14:paraId="1B5C9363">
      <w:pPr>
        <w:pStyle w:val="4"/>
        <w:rPr>
          <w:color w:val="auto"/>
        </w:rPr>
      </w:pPr>
      <w:r>
        <w:rPr>
          <w:color w:val="auto"/>
        </w:rPr>
        <w:t>Manual Inline Comment Version:</w:t>
      </w:r>
    </w:p>
    <w:p w14:paraId="498EFDB4">
      <w:r>
        <w:br w:type="textWrapping"/>
      </w:r>
      <w:r>
        <w:t>class sru_student:</w:t>
      </w:r>
      <w:r>
        <w:br w:type="textWrapping"/>
      </w:r>
      <w:r>
        <w:t xml:space="preserve">    # Initialize student object</w:t>
      </w:r>
      <w:r>
        <w:br w:type="textWrapping"/>
      </w:r>
      <w:r>
        <w:t xml:space="preserve">    def __init__(self, name, roll_no, hostel_status):</w:t>
      </w:r>
      <w:r>
        <w:br w:type="textWrapping"/>
      </w:r>
      <w:r>
        <w:t xml:space="preserve">        self.name = name  # Student name</w:t>
      </w:r>
      <w:r>
        <w:br w:type="textWrapping"/>
      </w:r>
      <w:r>
        <w:t xml:space="preserve">        self.roll_no = roll_no  # Student roll number</w:t>
      </w:r>
      <w:r>
        <w:br w:type="textWrapping"/>
      </w:r>
      <w:r>
        <w:t xml:space="preserve">        self.hostel_status = hostel_status  # Hostel status (Yes/No)</w:t>
      </w:r>
      <w:r>
        <w:br w:type="textWrapping"/>
      </w:r>
      <w:r>
        <w:br w:type="textWrapping"/>
      </w:r>
      <w:r>
        <w:t xml:space="preserve">    # Update student fee</w:t>
      </w:r>
      <w:r>
        <w:br w:type="textWrapping"/>
      </w:r>
      <w:r>
        <w:t xml:space="preserve">    def fee_update(self, amount):</w:t>
      </w:r>
      <w:r>
        <w:br w:type="textWrapping"/>
      </w:r>
      <w:r>
        <w:t xml:space="preserve">        self.fee = amount</w:t>
      </w:r>
      <w:r>
        <w:br w:type="textWrapping"/>
      </w:r>
      <w:r>
        <w:br w:type="textWrapping"/>
      </w:r>
      <w:r>
        <w:t xml:space="preserve">    # Display student details</w:t>
      </w:r>
      <w:r>
        <w:br w:type="textWrapping"/>
      </w:r>
      <w:r>
        <w:t xml:space="preserve">    def display_details(self):</w:t>
      </w:r>
      <w:r>
        <w:br w:type="textWrapping"/>
      </w:r>
      <w:r>
        <w:t xml:space="preserve">        print("Name:", self.name)</w:t>
      </w:r>
      <w:r>
        <w:br w:type="textWrapping"/>
      </w:r>
      <w:r>
        <w:t xml:space="preserve">        print("Roll No:", self.roll_no)</w:t>
      </w:r>
      <w:r>
        <w:br w:type="textWrapping"/>
      </w:r>
      <w:r>
        <w:t xml:space="preserve">        print("Hostel Status:", self.hostel_status)</w:t>
      </w:r>
      <w:r>
        <w:br w:type="textWrapping"/>
      </w:r>
    </w:p>
    <w:p w14:paraId="0DA7B9D6">
      <w:pPr>
        <w:pStyle w:val="4"/>
        <w:rPr>
          <w:color w:val="auto"/>
        </w:rPr>
      </w:pPr>
      <w:r>
        <w:rPr>
          <w:color w:val="auto"/>
        </w:rPr>
        <w:t>AI-Generated Inline Comments (Simulated):</w:t>
      </w:r>
    </w:p>
    <w:p w14:paraId="7690F93E">
      <w:r>
        <w:br w:type="textWrapping"/>
      </w:r>
      <w:r>
        <w:t>class sru_student:</w:t>
      </w:r>
      <w:r>
        <w:br w:type="textWrapping"/>
      </w:r>
      <w:r>
        <w:t xml:space="preserve">    def __init__(self, name, roll_no, hostel_status):</w:t>
      </w:r>
      <w:r>
        <w:br w:type="textWrapping"/>
      </w:r>
      <w:r>
        <w:t xml:space="preserve">        # Constructor method</w:t>
      </w:r>
      <w:r>
        <w:br w:type="textWrapping"/>
      </w:r>
      <w:r>
        <w:t xml:space="preserve">        self.name = name</w:t>
      </w:r>
      <w:r>
        <w:br w:type="textWrapping"/>
      </w:r>
      <w:r>
        <w:t xml:space="preserve">        self.roll_no = roll_no</w:t>
      </w:r>
      <w:r>
        <w:br w:type="textWrapping"/>
      </w:r>
      <w:r>
        <w:t xml:space="preserve">        self.hostel_status = hostel_status</w:t>
      </w:r>
      <w:r>
        <w:br w:type="textWrapping"/>
      </w:r>
      <w:r>
        <w:br w:type="textWrapping"/>
      </w:r>
      <w:r>
        <w:t xml:space="preserve">    def fee_update(self, amount):</w:t>
      </w:r>
      <w:r>
        <w:br w:type="textWrapping"/>
      </w:r>
      <w:r>
        <w:t xml:space="preserve">        # Assign fee value</w:t>
      </w:r>
      <w:r>
        <w:br w:type="textWrapping"/>
      </w:r>
      <w:r>
        <w:t xml:space="preserve">        self.fee = amount</w:t>
      </w:r>
      <w:r>
        <w:br w:type="textWrapping"/>
      </w:r>
      <w:r>
        <w:br w:type="textWrapping"/>
      </w:r>
      <w:r>
        <w:t xml:space="preserve">    def display_details(self):</w:t>
      </w:r>
      <w:r>
        <w:br w:type="textWrapping"/>
      </w:r>
      <w:r>
        <w:t xml:space="preserve">        # Print details</w:t>
      </w:r>
      <w:r>
        <w:br w:type="textWrapping"/>
      </w:r>
      <w:r>
        <w:t xml:space="preserve">        print("Name:", self.name)</w:t>
      </w:r>
      <w:r>
        <w:br w:type="textWrapping"/>
      </w:r>
      <w:r>
        <w:t xml:space="preserve">        print("Roll No:", self.roll_no)</w:t>
      </w:r>
      <w:r>
        <w:br w:type="textWrapping"/>
      </w:r>
      <w:r>
        <w:t xml:space="preserve">        print("Hostel Status:", self.hostel_status)</w:t>
      </w:r>
      <w:r>
        <w:br w:type="textWrapping"/>
      </w:r>
    </w:p>
    <w:p w14:paraId="32B6A9B3">
      <w:pPr>
        <w:pStyle w:val="4"/>
        <w:rPr>
          <w:color w:val="auto"/>
        </w:rPr>
      </w:pPr>
      <w:r>
        <w:rPr>
          <w:color w:val="auto"/>
        </w:rPr>
        <w:t>Code Explanation:</w:t>
      </w:r>
    </w:p>
    <w:p w14:paraId="2498FA57">
      <w:r>
        <w:t>The class stores student details, updates fee information, and prints student information.</w:t>
      </w:r>
    </w:p>
    <w:p w14:paraId="1BC8ABEE">
      <w:pPr>
        <w:pStyle w:val="4"/>
        <w:rPr>
          <w:color w:val="auto"/>
        </w:rPr>
      </w:pPr>
      <w:r>
        <w:rPr>
          <w:color w:val="auto"/>
        </w:rPr>
        <w:t>Sample Output:</w:t>
      </w:r>
    </w:p>
    <w:p w14:paraId="273C3352">
      <w:pPr>
        <w:rPr>
          <w:rFonts w:hint="default"/>
          <w:lang w:val="en-US"/>
        </w:rPr>
      </w:pPr>
      <w:r>
        <w:t xml:space="preserve">Name: </w:t>
      </w:r>
      <w:r>
        <w:rPr>
          <w:rFonts w:hint="default"/>
          <w:lang w:val="en-US"/>
        </w:rPr>
        <w:t>Abhilash</w:t>
      </w:r>
      <w:r>
        <w:br w:type="textWrapping"/>
      </w:r>
      <w:r>
        <w:t xml:space="preserve">Roll No: </w:t>
      </w:r>
      <w:r>
        <w:rPr>
          <w:rFonts w:hint="default"/>
          <w:lang w:val="en-US"/>
        </w:rPr>
        <w:t>101</w:t>
      </w:r>
      <w:r>
        <w:br w:type="textWrapping"/>
      </w:r>
      <w:r>
        <w:t xml:space="preserve">Hostel Status: </w:t>
      </w:r>
      <w:r>
        <w:rPr>
          <w:rFonts w:hint="default"/>
          <w:lang w:val="en-US"/>
        </w:rPr>
        <w:t>True</w:t>
      </w:r>
      <w:bookmarkStart w:id="0" w:name="_GoBack"/>
      <w:bookmarkEnd w:id="0"/>
    </w:p>
    <w:p w14:paraId="5E5041A1">
      <w:pPr>
        <w:rPr>
          <w:rFonts w:hint="default"/>
          <w:lang w:val="en-US"/>
        </w:rPr>
      </w:pPr>
      <w:r>
        <w:rPr>
          <w:rFonts w:hint="default"/>
          <w:lang w:val="en-US"/>
        </w:rPr>
        <w:t>Fee:5000</w:t>
      </w:r>
    </w:p>
    <w:p w14:paraId="397FA545">
      <w:pPr>
        <w:pStyle w:val="4"/>
        <w:rPr>
          <w:color w:val="auto"/>
        </w:rPr>
      </w:pPr>
      <w:r>
        <w:rPr>
          <w:color w:val="auto"/>
        </w:rPr>
        <w:t>Comparison:</w:t>
      </w:r>
    </w:p>
    <w:p w14:paraId="70F40D39">
      <w:r>
        <w:t>Manual comments explain logic clearly. AI comments are shorter and sometimes obvious. AI may miss context or deeper explanation.</w:t>
      </w:r>
    </w:p>
    <w:p w14:paraId="5DAC36A5">
      <w:r>
        <w:drawing>
          <wp:inline distT="0" distB="0" distL="114300" distR="114300">
            <wp:extent cx="5480685" cy="2908935"/>
            <wp:effectExtent l="0" t="0" r="571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1FE25">
      <w:r>
        <w:drawing>
          <wp:inline distT="0" distB="0" distL="114300" distR="114300">
            <wp:extent cx="5486400" cy="3086100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94A5C">
      <w:pPr>
        <w:pStyle w:val="3"/>
        <w:rPr>
          <w:color w:val="auto"/>
        </w:rPr>
      </w:pPr>
      <w:r>
        <w:rPr>
          <w:color w:val="auto"/>
        </w:rPr>
        <w:t>Task 3: Module-Level and Function-Level Documentation</w:t>
      </w:r>
    </w:p>
    <w:p w14:paraId="09666CEA">
      <w:pPr>
        <w:pStyle w:val="4"/>
        <w:rPr>
          <w:color w:val="auto"/>
        </w:rPr>
      </w:pPr>
      <w:r>
        <w:rPr>
          <w:color w:val="auto"/>
        </w:rPr>
        <w:t>Prompt:</w:t>
      </w:r>
    </w:p>
    <w:p w14:paraId="396CF70B">
      <w:r>
        <w:t>Create calculator functions. Add manual NumPy-style docstrings. Generate AI module-level docstring. Compare both.</w:t>
      </w:r>
    </w:p>
    <w:p w14:paraId="244E3704">
      <w:pPr>
        <w:pStyle w:val="4"/>
        <w:rPr>
          <w:color w:val="auto"/>
        </w:rPr>
      </w:pPr>
      <w:r>
        <w:rPr>
          <w:color w:val="auto"/>
        </w:rPr>
        <w:t>Manual NumPy-Style Function Docstring:</w:t>
      </w:r>
    </w:p>
    <w:p w14:paraId="67A15C02">
      <w:pPr>
        <w:rPr>
          <w:sz w:val="24"/>
          <w:szCs w:val="24"/>
        </w:rPr>
      </w:pPr>
      <w:r>
        <w:br w:type="textWrapping"/>
      </w:r>
      <w:r>
        <w:rPr>
          <w:sz w:val="24"/>
          <w:szCs w:val="24"/>
        </w:rPr>
        <w:t>def add(a, b):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"""Add two numbers.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Parameters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----------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a : int or float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b : int or float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Returns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-------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int or float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    Sum of a and b.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"""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return a + b</w:t>
      </w:r>
      <w:r>
        <w:rPr>
          <w:sz w:val="24"/>
          <w:szCs w:val="24"/>
        </w:rPr>
        <w:br w:type="textWrapping"/>
      </w:r>
    </w:p>
    <w:p w14:paraId="3453A479">
      <w:r>
        <w:rPr>
          <w:sz w:val="24"/>
          <w:szCs w:val="24"/>
        </w:rPr>
        <w:br w:type="textWrapping"/>
      </w:r>
      <w:r>
        <w:rPr>
          <w:sz w:val="24"/>
          <w:szCs w:val="24"/>
        </w:rPr>
        <w:t>def divide(a, b):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"""Divide two numbers.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Parameters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----------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a : int or float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b : int or float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Returns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-------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float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Raises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------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   ZeroDivisionError</w:t>
      </w:r>
      <w:r>
        <w:rPr>
          <w:sz w:val="24"/>
          <w:szCs w:val="24"/>
        </w:rPr>
        <w:br w:type="textWrapping"/>
      </w:r>
      <w:r>
        <w:t xml:space="preserve">    """</w:t>
      </w:r>
      <w:r>
        <w:br w:type="textWrapping"/>
      </w:r>
      <w:r>
        <w:t xml:space="preserve">    if b == 0:</w:t>
      </w:r>
      <w:r>
        <w:br w:type="textWrapping"/>
      </w:r>
      <w:r>
        <w:t xml:space="preserve">        raise ZeroDivisionError("Cannot divide by zero")</w:t>
      </w:r>
      <w:r>
        <w:br w:type="textWrapping"/>
      </w:r>
      <w:r>
        <w:t xml:space="preserve">    return a / b</w:t>
      </w:r>
      <w:r>
        <w:br w:type="textWrapping"/>
      </w:r>
    </w:p>
    <w:p w14:paraId="07D99771">
      <w:pPr>
        <w:pStyle w:val="4"/>
        <w:rPr>
          <w:color w:val="auto"/>
        </w:rPr>
      </w:pPr>
      <w:r>
        <w:rPr>
          <w:color w:val="auto"/>
        </w:rPr>
        <w:t>AI-Generated Module-Level Docstring (Simulated):</w:t>
      </w:r>
    </w:p>
    <w:p w14:paraId="41938997">
      <w:r>
        <w:br w:type="textWrapping"/>
      </w:r>
      <w:r>
        <w:t>"""</w:t>
      </w:r>
      <w:r>
        <w:br w:type="textWrapping"/>
      </w:r>
      <w:r>
        <w:t>This module provides basic arithmetic operations such as addition,</w:t>
      </w:r>
      <w:r>
        <w:br w:type="textWrapping"/>
      </w:r>
      <w:r>
        <w:t>subtraction, multiplication, and division.</w:t>
      </w:r>
      <w:r>
        <w:br w:type="textWrapping"/>
      </w:r>
      <w:r>
        <w:t>"""</w:t>
      </w:r>
      <w:r>
        <w:br w:type="textWrapping"/>
      </w:r>
    </w:p>
    <w:p w14:paraId="541240E4">
      <w:pPr>
        <w:pStyle w:val="4"/>
        <w:rPr>
          <w:color w:val="auto"/>
        </w:rPr>
      </w:pPr>
      <w:r>
        <w:rPr>
          <w:color w:val="auto"/>
        </w:rPr>
        <w:t>Code Explanation:</w:t>
      </w:r>
    </w:p>
    <w:p w14:paraId="5B505F44">
      <w:r>
        <w:t>The calculator module performs arithmetic operations with structured documentation for better maintainability.</w:t>
      </w:r>
    </w:p>
    <w:p w14:paraId="356397E2">
      <w:pPr>
        <w:pStyle w:val="4"/>
        <w:rPr>
          <w:color w:val="auto"/>
        </w:rPr>
      </w:pPr>
      <w:r>
        <w:rPr>
          <w:color w:val="auto"/>
        </w:rPr>
        <w:t>Sample Output:</w:t>
      </w:r>
    </w:p>
    <w:p w14:paraId="48C68D52">
      <w:r>
        <w:t>add(5,3) → 8</w:t>
      </w:r>
      <w:r>
        <w:br w:type="textWrapping"/>
      </w:r>
      <w:r>
        <w:t>divide(10,2) → 5.0</w:t>
      </w:r>
    </w:p>
    <w:p w14:paraId="042862ED">
      <w:pPr>
        <w:pStyle w:val="4"/>
        <w:rPr>
          <w:color w:val="auto"/>
        </w:rPr>
      </w:pPr>
      <w:r>
        <w:rPr>
          <w:color w:val="auto"/>
        </w:rPr>
        <w:t>Comparison:</w:t>
      </w:r>
    </w:p>
    <w:p w14:paraId="1C67D34D">
      <w:r>
        <w:t>Manual NumPy-style docstrings are more structured and detailed. AI-generated module documentation is concise but lacks parameter depth.</w:t>
      </w:r>
    </w:p>
    <w:p w14:paraId="73C7E99E">
      <w:r>
        <w:drawing>
          <wp:inline distT="0" distB="0" distL="114300" distR="114300">
            <wp:extent cx="5486400" cy="308610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D0949"/>
    <w:p w14:paraId="78AEBD09">
      <w:r>
        <w:drawing>
          <wp:inline distT="0" distB="0" distL="114300" distR="114300">
            <wp:extent cx="5486400" cy="308610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51C6A"/>
    <w:rsid w:val="0006063C"/>
    <w:rsid w:val="0015074B"/>
    <w:rsid w:val="001D76F3"/>
    <w:rsid w:val="0029639D"/>
    <w:rsid w:val="00326F90"/>
    <w:rsid w:val="00544D68"/>
    <w:rsid w:val="006D0C2B"/>
    <w:rsid w:val="007540AF"/>
    <w:rsid w:val="00AA1D8D"/>
    <w:rsid w:val="00B47730"/>
    <w:rsid w:val="00CB0664"/>
    <w:rsid w:val="00FC693F"/>
    <w:rsid w:val="35167373"/>
    <w:rsid w:val="440473A6"/>
    <w:rsid w:val="53D51240"/>
    <w:rsid w:val="66074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648</Words>
  <Characters>3694</Characters>
  <Lines>30</Lines>
  <Paragraphs>8</Paragraphs>
  <TotalTime>110</TotalTime>
  <ScaleCrop>false</ScaleCrop>
  <LinksUpToDate>false</LinksUpToDate>
  <CharactersWithSpaces>4334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2026-02-18T10:29:00Z</dcterms:created>
  <dc:creator>python-docx</dc:creator>
  <dc:description>generated by python-docx</dc:description>
  <cp:lastModifiedBy>Abhilashgoud Anapuram</cp:lastModifiedBy>
  <dcterms:modified xsi:type="dcterms:W3CDTF">2026-02-18T14:16:09Z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1D1D820DEC3A4FD8B454332895CD2F9C_12</vt:lpwstr>
  </property>
</Properties>
</file>